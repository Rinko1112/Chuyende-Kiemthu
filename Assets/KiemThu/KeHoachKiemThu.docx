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52DCA">
      <w:pPr>
        <w:jc w:val="center"/>
      </w:pPr>
      <w:r>
        <w:rPr>
          <w:b/>
          <w:sz w:val="36"/>
        </w:rPr>
        <w:t>KẾ HOẠCH KIỂM THỬ GAME</w:t>
      </w:r>
    </w:p>
    <w:p w14:paraId="16115C4A"/>
    <w:p w14:paraId="4B9C2A56">
      <w:pPr>
        <w:rPr>
          <w:sz w:val="40"/>
          <w:szCs w:val="40"/>
        </w:rPr>
      </w:pPr>
      <w:r>
        <w:rPr>
          <w:b/>
          <w:sz w:val="40"/>
          <w:szCs w:val="40"/>
        </w:rPr>
        <w:t xml:space="preserve">Tựa game: </w:t>
      </w:r>
      <w:r>
        <w:rPr>
          <w:sz w:val="40"/>
          <w:szCs w:val="40"/>
        </w:rPr>
        <w:t>Game Rác</w:t>
      </w:r>
    </w:p>
    <w:p w14:paraId="225269D6">
      <w:pPr>
        <w:pStyle w:val="2"/>
      </w:pPr>
      <w:r>
        <w:t>1. Giới thiệu</w:t>
      </w:r>
    </w:p>
    <w:p w14:paraId="147A8E97">
      <w:r>
        <w:t>Game Rác là một trò chơi thuộc thể loại phiêu lưu, giải đố, vượt ải kết hợp mê cung và chơi nhiều người (coop). Người chơi cần phối hợp với nhau để vượt qua các chướng ngại vật, bẫy, tránh quái (Giant), thu thập coin và giải các câu đố. Game sử dụng Photon Fusion để đồng bộ multiplayer.</w:t>
      </w:r>
      <w:r>
        <w:br w:type="textWrapping"/>
      </w:r>
      <w:r>
        <w:br w:type="textWrapping"/>
      </w:r>
      <w:r>
        <w:t>Tài liệu này mô tả kế hoạch kiểm thử nhằm đảm bảo các chức năng của game hoạt động đúng và ổn định trước khi hoàn thiện.</w:t>
      </w:r>
    </w:p>
    <w:p w14:paraId="1442C073">
      <w:pPr>
        <w:pStyle w:val="2"/>
      </w:pPr>
      <w:r>
        <w:t>2. Mục tiêu</w:t>
      </w:r>
    </w:p>
    <w:p w14:paraId="40D55D03">
      <w:r>
        <w:t>- Đảm bảo gameplay hoạt động đúng logic.</w:t>
      </w:r>
      <w:r>
        <w:br w:type="textWrapping"/>
      </w:r>
      <w:r>
        <w:t>- Kiểm tra hệ thống multiplayer và đồng bộ dữ liệu.</w:t>
      </w:r>
      <w:r>
        <w:br w:type="textWrapping"/>
      </w:r>
      <w:r>
        <w:t>- Đảm bảo AI, trap, coin hoạt động chính xác.</w:t>
      </w:r>
      <w:r>
        <w:br w:type="textWrapping"/>
      </w:r>
      <w:r>
        <w:t>- Kiểm tra UI và trải nghiệm người dùng.</w:t>
      </w:r>
      <w:r>
        <w:br w:type="textWrapping"/>
      </w:r>
      <w:r>
        <w:t>- Đảm bảo game ổn định, không crash.</w:t>
      </w:r>
    </w:p>
    <w:p w14:paraId="1053C0B9">
      <w:pPr>
        <w:pStyle w:val="2"/>
      </w:pPr>
      <w:r>
        <w:t>3. Thành viên kiểm thử</w:t>
      </w:r>
    </w:p>
    <w:tbl>
      <w:tblPr>
        <w:tblStyle w:val="12"/>
        <w:tblW w:w="0" w:type="auto"/>
        <w:tblInd w:w="0" w:type="dxa"/>
        <w:tblLayout w:type="autofit"/>
        <w:tblCellMar>
          <w:top w:w="0" w:type="dxa"/>
          <w:left w:w="108" w:type="dxa"/>
          <w:bottom w:w="0" w:type="dxa"/>
          <w:right w:w="108" w:type="dxa"/>
        </w:tblCellMar>
      </w:tblPr>
      <w:tblGrid>
        <w:gridCol w:w="4320"/>
        <w:gridCol w:w="4320"/>
      </w:tblGrid>
      <w:tr w14:paraId="4BB08329">
        <w:tblPrEx>
          <w:tblCellMar>
            <w:top w:w="0" w:type="dxa"/>
            <w:left w:w="108" w:type="dxa"/>
            <w:bottom w:w="0" w:type="dxa"/>
            <w:right w:w="108" w:type="dxa"/>
          </w:tblCellMar>
        </w:tblPrEx>
        <w:tc>
          <w:tcPr>
            <w:tcW w:w="4320" w:type="dxa"/>
          </w:tcPr>
          <w:p w14:paraId="408E5A4F">
            <w:r>
              <w:t>Tên thành viên</w:t>
            </w:r>
          </w:p>
        </w:tc>
        <w:tc>
          <w:tcPr>
            <w:tcW w:w="4320" w:type="dxa"/>
          </w:tcPr>
          <w:p w14:paraId="362747E7">
            <w:r>
              <w:t>Vai trò</w:t>
            </w:r>
          </w:p>
        </w:tc>
      </w:tr>
      <w:tr w14:paraId="0D2DB4B6">
        <w:tblPrEx>
          <w:tblCellMar>
            <w:top w:w="0" w:type="dxa"/>
            <w:left w:w="108" w:type="dxa"/>
            <w:bottom w:w="0" w:type="dxa"/>
            <w:right w:w="108" w:type="dxa"/>
          </w:tblCellMar>
        </w:tblPrEx>
        <w:tc>
          <w:tcPr>
            <w:tcW w:w="4320" w:type="dxa"/>
          </w:tcPr>
          <w:p w14:paraId="5652D737">
            <w:r>
              <w:t>Uông Quốc Trung</w:t>
            </w:r>
          </w:p>
        </w:tc>
        <w:tc>
          <w:tcPr>
            <w:tcW w:w="4320" w:type="dxa"/>
          </w:tcPr>
          <w:p w14:paraId="400B986C">
            <w:r>
              <w:t>Developer &amp; Tester</w:t>
            </w:r>
          </w:p>
        </w:tc>
      </w:tr>
    </w:tbl>
    <w:p w14:paraId="45B2FC3B">
      <w:pPr>
        <w:pStyle w:val="2"/>
      </w:pPr>
      <w:r>
        <w:t>4. Phạm vi kiểm thử</w:t>
      </w:r>
    </w:p>
    <w:p w14:paraId="3512B83E">
      <w:r>
        <w:t>4.1 Bao gồm:</w:t>
      </w:r>
    </w:p>
    <w:p w14:paraId="00742835">
      <w:r>
        <w:t>- Gameplay: di chuyển, AI Giant, trap, coin.</w:t>
      </w:r>
      <w:r>
        <w:br w:type="textWrapping"/>
      </w:r>
      <w:r>
        <w:t>- Multiplayer: đồng bộ player, enemy, animation.</w:t>
      </w:r>
      <w:r>
        <w:br w:type="textWrapping"/>
      </w:r>
      <w:r>
        <w:t>- UI: chat, score, HP bar.</w:t>
      </w:r>
      <w:r>
        <w:br w:type="textWrapping"/>
      </w:r>
      <w:r>
        <w:t>- Logic game: win/lose.</w:t>
      </w:r>
    </w:p>
    <w:p w14:paraId="7FA50C33">
      <w:r>
        <w:t>4.2 Không bao gồm:</w:t>
      </w:r>
    </w:p>
    <w:p w14:paraId="468FB663">
      <w:r>
        <w:t>- Hệ thống server bên ngoài.</w:t>
      </w:r>
      <w:r>
        <w:br w:type="textWrapping"/>
      </w:r>
      <w:r>
        <w:t>- Stress test nâng cao.</w:t>
      </w:r>
    </w:p>
    <w:p w14:paraId="67FD8564">
      <w:pPr>
        <w:pStyle w:val="2"/>
      </w:pPr>
      <w:r>
        <w:t>5. Phương pháp kiểm thử</w:t>
      </w:r>
    </w:p>
    <w:p w14:paraId="4C4DCDF2">
      <w:r>
        <w:t>5.1 Kiểm thử thủ công: trải nghiệm gameplay thực tế.</w:t>
      </w:r>
      <w:r>
        <w:br w:type="textWrapping"/>
      </w:r>
      <w:r>
        <w:t>5.2 Kiểm thử tích hợp: kiểm tra các hệ thống hoạt động cùng nhau.</w:t>
      </w:r>
      <w:r>
        <w:br w:type="textWrapping"/>
      </w:r>
      <w:r>
        <w:t>5.3 Kiểm thử multiplayer: test nhiều client.</w:t>
      </w:r>
      <w:r>
        <w:br w:type="textWrapping"/>
      </w:r>
      <w:r>
        <w:t>5.4 Kiểm thử tự động: Unity Test Framework.</w:t>
      </w:r>
    </w:p>
    <w:p w14:paraId="40242FD9">
      <w:pPr>
        <w:pStyle w:val="2"/>
      </w:pPr>
      <w:r>
        <w:t>6. Môi trường kiểm thử</w:t>
      </w:r>
    </w:p>
    <w:p w14:paraId="2BA37051">
      <w:r>
        <w:t>Unity Engine</w:t>
      </w:r>
      <w:r>
        <w:br w:type="textWrapping"/>
      </w:r>
      <w:r>
        <w:t>Visual Studio</w:t>
      </w:r>
      <w:r>
        <w:br w:type="textWrapping"/>
      </w:r>
      <w:r>
        <w:t>Photon Fusion</w:t>
      </w:r>
      <w:r>
        <w:br w:type="textWrapping"/>
      </w:r>
      <w:r>
        <w:t>PC Windows</w:t>
      </w:r>
      <w:bookmarkStart w:id="0" w:name="_GoBack"/>
      <w:bookmarkEnd w:id="0"/>
    </w:p>
    <w:p w14:paraId="6C22DE02">
      <w:pPr>
        <w:pStyle w:val="2"/>
      </w:pPr>
      <w:r>
        <w:t>7. Mốc thời gian và kết quả</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528F686B">
        <w:tblPrEx>
          <w:tblCellMar>
            <w:top w:w="0" w:type="dxa"/>
            <w:left w:w="108" w:type="dxa"/>
            <w:bottom w:w="0" w:type="dxa"/>
            <w:right w:w="108" w:type="dxa"/>
          </w:tblCellMar>
        </w:tblPrEx>
        <w:tc>
          <w:tcPr>
            <w:tcW w:w="2880" w:type="dxa"/>
          </w:tcPr>
          <w:p w14:paraId="10F99D0B">
            <w:r>
              <w:t>Thời gian</w:t>
            </w:r>
          </w:p>
        </w:tc>
        <w:tc>
          <w:tcPr>
            <w:tcW w:w="2880" w:type="dxa"/>
          </w:tcPr>
          <w:p w14:paraId="7B2C8FAB">
            <w:r>
              <w:t>Hạng mục</w:t>
            </w:r>
          </w:p>
        </w:tc>
        <w:tc>
          <w:tcPr>
            <w:tcW w:w="2880" w:type="dxa"/>
          </w:tcPr>
          <w:p w14:paraId="38950DB0">
            <w:r>
              <w:t>Mô tả</w:t>
            </w:r>
          </w:p>
        </w:tc>
      </w:tr>
      <w:tr w14:paraId="60CE7A4B">
        <w:tblPrEx>
          <w:tblCellMar>
            <w:top w:w="0" w:type="dxa"/>
            <w:left w:w="108" w:type="dxa"/>
            <w:bottom w:w="0" w:type="dxa"/>
            <w:right w:w="108" w:type="dxa"/>
          </w:tblCellMar>
        </w:tblPrEx>
        <w:tc>
          <w:tcPr>
            <w:tcW w:w="2880" w:type="dxa"/>
          </w:tcPr>
          <w:p w14:paraId="03FB6BB4">
            <w:r>
              <w:t>Tuần 1</w:t>
            </w:r>
          </w:p>
        </w:tc>
        <w:tc>
          <w:tcPr>
            <w:tcW w:w="2880" w:type="dxa"/>
          </w:tcPr>
          <w:p w14:paraId="7EF80C22">
            <w:r>
              <w:t>Gameplay</w:t>
            </w:r>
          </w:p>
        </w:tc>
        <w:tc>
          <w:tcPr>
            <w:tcW w:w="2880" w:type="dxa"/>
          </w:tcPr>
          <w:p w14:paraId="58AE01D3">
            <w:r>
              <w:t>Di chuyển, coin, trap</w:t>
            </w:r>
          </w:p>
        </w:tc>
      </w:tr>
      <w:tr w14:paraId="6427A7F8">
        <w:tblPrEx>
          <w:tblCellMar>
            <w:top w:w="0" w:type="dxa"/>
            <w:left w:w="108" w:type="dxa"/>
            <w:bottom w:w="0" w:type="dxa"/>
            <w:right w:w="108" w:type="dxa"/>
          </w:tblCellMar>
        </w:tblPrEx>
        <w:tc>
          <w:tcPr>
            <w:tcW w:w="2880" w:type="dxa"/>
          </w:tcPr>
          <w:p w14:paraId="5B268DDC">
            <w:r>
              <w:t>Tuần 2</w:t>
            </w:r>
          </w:p>
        </w:tc>
        <w:tc>
          <w:tcPr>
            <w:tcW w:w="2880" w:type="dxa"/>
          </w:tcPr>
          <w:p w14:paraId="5BD5E079">
            <w:r>
              <w:t>AI</w:t>
            </w:r>
          </w:p>
        </w:tc>
        <w:tc>
          <w:tcPr>
            <w:tcW w:w="2880" w:type="dxa"/>
          </w:tcPr>
          <w:p w14:paraId="1307DD22">
            <w:r>
              <w:t>Giant AI + animation</w:t>
            </w:r>
          </w:p>
        </w:tc>
      </w:tr>
      <w:tr w14:paraId="25B0C4B0">
        <w:tblPrEx>
          <w:tblCellMar>
            <w:top w:w="0" w:type="dxa"/>
            <w:left w:w="108" w:type="dxa"/>
            <w:bottom w:w="0" w:type="dxa"/>
            <w:right w:w="108" w:type="dxa"/>
          </w:tblCellMar>
        </w:tblPrEx>
        <w:tc>
          <w:tcPr>
            <w:tcW w:w="2880" w:type="dxa"/>
          </w:tcPr>
          <w:p w14:paraId="6B2BC909">
            <w:r>
              <w:t>Tuần 3</w:t>
            </w:r>
          </w:p>
        </w:tc>
        <w:tc>
          <w:tcPr>
            <w:tcW w:w="2880" w:type="dxa"/>
          </w:tcPr>
          <w:p w14:paraId="63590829">
            <w:r>
              <w:t>Multiplayer</w:t>
            </w:r>
          </w:p>
        </w:tc>
        <w:tc>
          <w:tcPr>
            <w:tcW w:w="2880" w:type="dxa"/>
          </w:tcPr>
          <w:p w14:paraId="566688DC">
            <w:r>
              <w:t>Sync player, enemy</w:t>
            </w:r>
          </w:p>
        </w:tc>
      </w:tr>
      <w:tr w14:paraId="1BBB6CF6">
        <w:tblPrEx>
          <w:tblCellMar>
            <w:top w:w="0" w:type="dxa"/>
            <w:left w:w="108" w:type="dxa"/>
            <w:bottom w:w="0" w:type="dxa"/>
            <w:right w:w="108" w:type="dxa"/>
          </w:tblCellMar>
        </w:tblPrEx>
        <w:tc>
          <w:tcPr>
            <w:tcW w:w="2880" w:type="dxa"/>
          </w:tcPr>
          <w:p w14:paraId="0A4721CC">
            <w:r>
              <w:t>Tuần 4</w:t>
            </w:r>
          </w:p>
        </w:tc>
        <w:tc>
          <w:tcPr>
            <w:tcW w:w="2880" w:type="dxa"/>
          </w:tcPr>
          <w:p w14:paraId="3C9B4601">
            <w:r>
              <w:t>UI/Audio</w:t>
            </w:r>
          </w:p>
        </w:tc>
        <w:tc>
          <w:tcPr>
            <w:tcW w:w="2880" w:type="dxa"/>
          </w:tcPr>
          <w:p w14:paraId="193323A1">
            <w:r>
              <w:t>Chat, sound</w:t>
            </w:r>
          </w:p>
        </w:tc>
      </w:tr>
      <w:tr w14:paraId="75EDBECC">
        <w:tblPrEx>
          <w:tblCellMar>
            <w:top w:w="0" w:type="dxa"/>
            <w:left w:w="108" w:type="dxa"/>
            <w:bottom w:w="0" w:type="dxa"/>
            <w:right w:w="108" w:type="dxa"/>
          </w:tblCellMar>
        </w:tblPrEx>
        <w:tc>
          <w:tcPr>
            <w:tcW w:w="2880" w:type="dxa"/>
          </w:tcPr>
          <w:p w14:paraId="44EF230D">
            <w:r>
              <w:t>Tuần 5</w:t>
            </w:r>
          </w:p>
        </w:tc>
        <w:tc>
          <w:tcPr>
            <w:tcW w:w="2880" w:type="dxa"/>
          </w:tcPr>
          <w:p w14:paraId="3FB3B795">
            <w:r>
              <w:t>Báo cáo</w:t>
            </w:r>
          </w:p>
        </w:tc>
        <w:tc>
          <w:tcPr>
            <w:tcW w:w="2880" w:type="dxa"/>
          </w:tcPr>
          <w:p w14:paraId="5EFA5119">
            <w:r>
              <w:t>Tổng hợp kết quả</w:t>
            </w:r>
          </w:p>
        </w:tc>
      </w:tr>
    </w:tbl>
    <w:p w14:paraId="7B23730C">
      <w:pPr>
        <w:pStyle w:val="2"/>
      </w:pPr>
      <w:r>
        <w:t>8. Kết luận</w:t>
      </w:r>
    </w:p>
    <w:p w14:paraId="4903DFE7">
      <w:r>
        <w:t>Kế hoạch kiểm thử này đảm bảo các chức năng quan trọng của game được kiểm tra đầy đủ, giúp game đạt chất lượng tốt về gameplay và multiplayer trước khi hoàn thiện.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VN-Retron 2000"/>
    <w:panose1 w:val="00000000000000000000"/>
    <w:charset w:val="00"/>
    <w:family w:val="auto"/>
    <w:pitch w:val="default"/>
    <w:sig w:usb0="00000000" w:usb1="00000000" w:usb2="00000000" w:usb3="00000000" w:csb0="00000000" w:csb1="00000000"/>
  </w:font>
  <w:font w:name="SVN-Retron 2000">
    <w:panose1 w:val="02000400000000000000"/>
    <w:charset w:val="00"/>
    <w:family w:val="auto"/>
    <w:pitch w:val="default"/>
    <w:sig w:usb0="0000000F"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AFD3B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cp:lastModifiedBy>
  <dcterms:modified xsi:type="dcterms:W3CDTF">2026-03-26T18:45:52Z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EF09FD3896824FA6800FBEC402082825_12</vt:lpwstr>
  </property>
</Properties>
</file>